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B2AD6">
      <w:pPr>
        <w:pStyle w:val="2"/>
        <w:jc w:val="center"/>
        <w:rPr>
          <w:u w:val="single"/>
        </w:rPr>
      </w:pPr>
      <w:r>
        <w:rPr>
          <w:u w:val="single"/>
        </w:rPr>
        <w:t>ASSIGNMENT 1</w:t>
      </w:r>
    </w:p>
    <w:p w14:paraId="3CE2C95F">
      <w:pPr>
        <w:pStyle w:val="2"/>
        <w:jc w:val="center"/>
      </w:pPr>
      <w:r>
        <w:rPr>
          <w:rFonts w:hint="default" w:asciiTheme="minorAscii" w:hAnsiTheme="minorAscii"/>
        </w:rPr>
        <w:t>FULL STACK DEVELOPMENT</w:t>
      </w:r>
    </w:p>
    <w:p w14:paraId="19B7CE6A">
      <w:pPr>
        <w:rPr>
          <w:rFonts w:hint="default"/>
          <w:i/>
          <w:iCs/>
          <w:lang w:val="en-US"/>
        </w:rPr>
      </w:pPr>
      <w:r>
        <w:rPr>
          <w:b/>
          <w:bCs/>
        </w:rPr>
        <w:t>Name</w:t>
      </w:r>
      <w:r>
        <w:t xml:space="preserve">: </w:t>
      </w:r>
      <w:r>
        <w:rPr>
          <w:rFonts w:hint="default"/>
          <w:i/>
          <w:iCs/>
          <w:lang w:val="en-US"/>
        </w:rPr>
        <w:t>Prachi Singh</w:t>
      </w:r>
    </w:p>
    <w:p w14:paraId="1F7E9B80">
      <w:pPr>
        <w:rPr>
          <w:rFonts w:hint="default"/>
          <w:lang w:val="en-US"/>
        </w:rPr>
      </w:pPr>
      <w:r>
        <w:rPr>
          <w:b/>
          <w:bCs/>
        </w:rPr>
        <w:t>Roll No</w:t>
      </w:r>
      <w:r>
        <w:t xml:space="preserve">.: </w:t>
      </w:r>
      <w:r>
        <w:rPr>
          <w:rFonts w:hint="default"/>
          <w:i/>
          <w:iCs/>
          <w:lang w:val="en-US"/>
        </w:rPr>
        <w:t>44</w:t>
      </w:r>
    </w:p>
    <w:p w14:paraId="48EAA9BF">
      <w:r>
        <w:rPr>
          <w:b/>
          <w:bCs/>
        </w:rPr>
        <w:t>Course</w:t>
      </w:r>
      <w:r>
        <w:t xml:space="preserve">: </w:t>
      </w:r>
      <w:r>
        <w:rPr>
          <w:i/>
          <w:iCs/>
        </w:rPr>
        <w:t>B.Tech</w:t>
      </w:r>
    </w:p>
    <w:p w14:paraId="461F9C08">
      <w:pPr>
        <w:rPr>
          <w:i/>
          <w:iCs/>
        </w:rPr>
      </w:pPr>
      <w:r>
        <w:rPr>
          <w:b/>
          <w:bCs/>
        </w:rPr>
        <w:t>Section</w:t>
      </w:r>
      <w:r>
        <w:t xml:space="preserve">: </w:t>
      </w:r>
      <w:r>
        <w:rPr>
          <w:i/>
          <w:iCs/>
        </w:rPr>
        <w:t>3AB</w:t>
      </w:r>
      <w:bookmarkStart w:id="0" w:name="_GoBack"/>
      <w:bookmarkEnd w:id="0"/>
    </w:p>
    <w:p w14:paraId="14436AAC"/>
    <w:p w14:paraId="46473C73">
      <w:pPr>
        <w:pStyle w:val="3"/>
      </w:pPr>
      <w:r>
        <w:t>1. Explain the difference between frontend, backend, and full-stack development with suitable real-world examples.</w:t>
      </w:r>
    </w:p>
    <w:p w14:paraId="177DC760">
      <w:r>
        <w:t>Frontend development is the part of a website that users see and interact with using HTML, CSS, and JavaScript. Backend development handles server-side logic, APIs, authentication, and databases using technologies like Node.js, Java, or Python. Full-stack development combines both frontend and backend development.</w:t>
      </w:r>
      <w:r>
        <w:br w:type="textWrapping"/>
      </w:r>
      <w:r>
        <w:br w:type="textWrapping"/>
      </w:r>
      <w:r>
        <w:t>Example: In Amazon, the product pages and buttons are frontend, order processing and payment are backend, and a full-stack developer works on both.</w:t>
      </w:r>
    </w:p>
    <w:p w14:paraId="39960E70">
      <w:pPr>
        <w:pStyle w:val="3"/>
      </w:pPr>
      <w:r>
        <w:t>2. Create a simple diagram showing how the client-server model works in web architecture.</w:t>
      </w:r>
    </w:p>
    <w:p w14:paraId="3D150499">
      <w:r>
        <w:t>Client (Browser)</w:t>
      </w:r>
      <w:r>
        <w:br w:type="textWrapping"/>
      </w:r>
      <w:r>
        <w:t xml:space="preserve">   |</w:t>
      </w:r>
      <w:r>
        <w:br w:type="textWrapping"/>
      </w:r>
      <w:r>
        <w:t>HTTP Request</w:t>
      </w:r>
      <w:r>
        <w:br w:type="textWrapping"/>
      </w:r>
      <w:r>
        <w:t xml:space="preserve">   |</w:t>
      </w:r>
      <w:r>
        <w:br w:type="textWrapping"/>
      </w:r>
      <w:r>
        <w:t>Web Server</w:t>
      </w:r>
      <w:r>
        <w:br w:type="textWrapping"/>
      </w:r>
      <w:r>
        <w:t xml:space="preserve">   |</w:t>
      </w:r>
      <w:r>
        <w:br w:type="textWrapping"/>
      </w:r>
      <w:r>
        <w:t>Database</w:t>
      </w:r>
      <w:r>
        <w:br w:type="textWrapping"/>
      </w:r>
      <w:r>
        <w:t xml:space="preserve">   |</w:t>
      </w:r>
      <w:r>
        <w:br w:type="textWrapping"/>
      </w:r>
      <w:r>
        <w:t>HTTP Response</w:t>
      </w:r>
      <w:r>
        <w:br w:type="textWrapping"/>
      </w:r>
      <w:r>
        <w:t xml:space="preserve">   |</w:t>
      </w:r>
      <w:r>
        <w:br w:type="textWrapping"/>
      </w:r>
      <w:r>
        <w:t>Client</w:t>
      </w:r>
    </w:p>
    <w:p w14:paraId="436193C4">
      <w:pPr>
        <w:pStyle w:val="3"/>
      </w:pPr>
      <w:r>
        <w:t>3. Describe how a browser requests and displays a web page from a web server.</w:t>
      </w:r>
    </w:p>
    <w:p w14:paraId="4C372F0A">
      <w:r>
        <w:t>1. User enters URL.</w:t>
      </w:r>
      <w:r>
        <w:br w:type="textWrapping"/>
      </w:r>
      <w:r>
        <w:t>2. Browser sends HTTP request.</w:t>
      </w:r>
      <w:r>
        <w:br w:type="textWrapping"/>
      </w:r>
      <w:r>
        <w:t>3. Server processes request.</w:t>
      </w:r>
      <w:r>
        <w:br w:type="textWrapping"/>
      </w:r>
      <w:r>
        <w:t>4. Database is accessed if needed.</w:t>
      </w:r>
      <w:r>
        <w:br w:type="textWrapping"/>
      </w:r>
      <w:r>
        <w:t>5. Server sends HTML, CSS and JavaScript.</w:t>
      </w:r>
      <w:r>
        <w:br w:type="textWrapping"/>
      </w:r>
      <w:r>
        <w:t>6. Browser renders and displays the webpage.</w:t>
      </w:r>
    </w:p>
    <w:p w14:paraId="4E9D9393">
      <w:pPr>
        <w:pStyle w:val="3"/>
      </w:pPr>
      <w:r>
        <w:t>4. Identify and list the tools required to set up a web development environment. Explain the purpose of each.</w:t>
      </w:r>
    </w:p>
    <w:p w14:paraId="7CFF70DB">
      <w:r>
        <w:t>VS Code - Code editor</w:t>
      </w:r>
      <w:r>
        <w:br w:type="textWrapping"/>
      </w:r>
      <w:r>
        <w:t>Google Chrome - Testing</w:t>
      </w:r>
      <w:r>
        <w:br w:type="textWrapping"/>
      </w:r>
      <w:r>
        <w:t>Node.js - JavaScript runtime</w:t>
      </w:r>
      <w:r>
        <w:br w:type="textWrapping"/>
      </w:r>
      <w:r>
        <w:t>npm - Package manager</w:t>
      </w:r>
      <w:r>
        <w:br w:type="textWrapping"/>
      </w:r>
      <w:r>
        <w:t>Git - Version control</w:t>
      </w:r>
      <w:r>
        <w:br w:type="textWrapping"/>
      </w:r>
      <w:r>
        <w:t>GitHub - Code hosting</w:t>
      </w:r>
      <w:r>
        <w:br w:type="textWrapping"/>
      </w:r>
      <w:r>
        <w:t>Live Server - Auto refresh</w:t>
      </w:r>
      <w:r>
        <w:br w:type="textWrapping"/>
      </w:r>
      <w:r>
        <w:t>Developer Tools - Debugging</w:t>
      </w:r>
    </w:p>
    <w:p w14:paraId="7308DEB1">
      <w:pPr>
        <w:pStyle w:val="3"/>
      </w:pPr>
      <w:r>
        <w:t>5. Explain what a web server is and give examples of commonly used servers.</w:t>
      </w:r>
    </w:p>
    <w:p w14:paraId="53D053C0">
      <w:r>
        <w:t>A web server receives HTTP requests from clients and returns web pages or data. Examples: Apache, Nginx, Microsoft IIS, LiteSpeed and Node.js (Express).</w:t>
      </w:r>
    </w:p>
    <w:p w14:paraId="3A48A888">
      <w:pPr>
        <w:pStyle w:val="3"/>
      </w:pPr>
      <w:r>
        <w:t>6. Define the roles of a frontend developer, backend developer, and database administrator in a project.</w:t>
      </w:r>
    </w:p>
    <w:p w14:paraId="2BD92FF6">
      <w:r>
        <w:t>Frontend Developer: Builds the user interface.</w:t>
      </w:r>
      <w:r>
        <w:br w:type="textWrapping"/>
      </w:r>
      <w:r>
        <w:t>Backend Developer: Develops APIs, business logic and connects databases.</w:t>
      </w:r>
      <w:r>
        <w:br w:type="textWrapping"/>
      </w:r>
      <w:r>
        <w:t>Database Administrator: Manages, secures, backs up and optimizes databases.</w:t>
      </w:r>
    </w:p>
    <w:p w14:paraId="5F820485">
      <w:pPr>
        <w:pStyle w:val="3"/>
      </w:pPr>
      <w:r>
        <w:t>7. Install VS Code and configure it for HTML, CSS, and JavaScript development. Take a screenshot of the setup.</w:t>
      </w:r>
    </w:p>
    <w:p w14:paraId="7259AC7E">
      <w:r>
        <w:t xml:space="preserve">Install VS Code, install Live Server, Prettier, HTML CSS Support and JavaScript Snippets extensions. Create index.html, style.css and script.js and run using Live Server. </w:t>
      </w:r>
    </w:p>
    <w:p w14:paraId="335549EA">
      <w:r>
        <w:drawing>
          <wp:inline distT="0" distB="0" distL="114300" distR="114300">
            <wp:extent cx="236220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0D18"/>
    <w:p w14:paraId="2BAA6A32"/>
    <w:p w14:paraId="221F8709">
      <w:pPr>
        <w:pStyle w:val="3"/>
      </w:pPr>
      <w:r>
        <w:t>8. Explain the difference between static and dynamic websites. Provide an example of each.</w:t>
      </w:r>
    </w:p>
    <w:p w14:paraId="5A6FB0AC">
      <w:r>
        <w:t>Static websites show fixed content to every user. Example: Portfolio website.</w:t>
      </w:r>
      <w:r>
        <w:br w:type="textWrapping"/>
      </w:r>
      <w:r>
        <w:t>Dynamic websites generate content based on user data or databases. Example: Amazon, Facebook.</w:t>
      </w:r>
    </w:p>
    <w:p w14:paraId="7A7A53DF">
      <w:pPr>
        <w:pStyle w:val="3"/>
      </w:pPr>
      <w:r>
        <w:t>9. Research and list five web browsers. Explain how rendering engines differ between them.</w:t>
      </w:r>
    </w:p>
    <w:p w14:paraId="32BAD225">
      <w:r>
        <w:t>Chrome-Blink</w:t>
      </w:r>
      <w:r>
        <w:br w:type="textWrapping"/>
      </w:r>
      <w:r>
        <w:t>Edge-Blink</w:t>
      </w:r>
      <w:r>
        <w:br w:type="textWrapping"/>
      </w:r>
      <w:r>
        <w:t>Firefox-Gecko</w:t>
      </w:r>
      <w:r>
        <w:br w:type="textWrapping"/>
      </w:r>
      <w:r>
        <w:t>Safari-WebKit</w:t>
      </w:r>
      <w:r>
        <w:br w:type="textWrapping"/>
      </w:r>
      <w:r>
        <w:t>Opera-Blink</w:t>
      </w:r>
      <w:r>
        <w:br w:type="textWrapping"/>
      </w:r>
      <w:r>
        <w:t>Rendering engines convert HTML, CSS and JavaScript into webpages.</w:t>
      </w:r>
    </w:p>
    <w:p w14:paraId="4913EAE5">
      <w:pPr>
        <w:pStyle w:val="3"/>
      </w:pPr>
      <w:r>
        <w:t>10. Draw a labeled diagram showing the basic web architecture flow — client, server, database, and APIs.</w:t>
      </w:r>
    </w:p>
    <w:p w14:paraId="05F06C98">
      <w:r>
        <w:t>Client</w:t>
      </w:r>
      <w:r>
        <w:br w:type="textWrapping"/>
      </w:r>
      <w:r>
        <w:t xml:space="preserve"> |</w:t>
      </w:r>
      <w:r>
        <w:br w:type="textWrapping"/>
      </w:r>
      <w:r>
        <w:t>HTTP Request</w:t>
      </w:r>
      <w:r>
        <w:br w:type="textWrapping"/>
      </w:r>
      <w:r>
        <w:t xml:space="preserve"> |</w:t>
      </w:r>
      <w:r>
        <w:br w:type="textWrapping"/>
      </w:r>
      <w:r>
        <w:t>Web Server</w:t>
      </w:r>
      <w:r>
        <w:br w:type="textWrapping"/>
      </w:r>
      <w:r>
        <w:t xml:space="preserve"> |</w:t>
      </w:r>
      <w:r>
        <w:br w:type="textWrapping"/>
      </w:r>
      <w:r>
        <w:t>APIs</w:t>
      </w:r>
      <w:r>
        <w:br w:type="textWrapping"/>
      </w:r>
      <w:r>
        <w:t xml:space="preserve"> |</w:t>
      </w:r>
      <w:r>
        <w:br w:type="textWrapping"/>
      </w:r>
      <w:r>
        <w:t>Database</w:t>
      </w:r>
      <w:r>
        <w:br w:type="textWrapping"/>
      </w:r>
      <w:r>
        <w:t xml:space="preserve"> ^</w:t>
      </w:r>
      <w:r>
        <w:br w:type="textWrapping"/>
      </w:r>
      <w:r>
        <w:t>Data Response</w:t>
      </w:r>
      <w:r>
        <w:br w:type="textWrapping"/>
      </w:r>
      <w:r>
        <w:t xml:space="preserve"> |</w:t>
      </w:r>
      <w:r>
        <w:br w:type="textWrapping"/>
      </w:r>
      <w:r>
        <w:t>APIs</w:t>
      </w:r>
      <w:r>
        <w:br w:type="textWrapping"/>
      </w:r>
      <w:r>
        <w:t xml:space="preserve"> ^</w:t>
      </w:r>
      <w:r>
        <w:br w:type="textWrapping"/>
      </w:r>
      <w:r>
        <w:t>Web Server</w:t>
      </w:r>
      <w:r>
        <w:br w:type="textWrapping"/>
      </w:r>
      <w:r>
        <w:t xml:space="preserve"> ^</w:t>
      </w:r>
      <w:r>
        <w:br w:type="textWrapping"/>
      </w:r>
      <w:r>
        <w:t>HTTP Response</w:t>
      </w:r>
      <w:r>
        <w:br w:type="textWrapping"/>
      </w:r>
      <w:r>
        <w:t xml:space="preserve"> |</w:t>
      </w:r>
      <w:r>
        <w:br w:type="textWrapping"/>
      </w:r>
      <w:r>
        <w:t>Client</w:t>
      </w:r>
      <w:r>
        <w:br w:type="textWrapping"/>
      </w:r>
      <w:r>
        <w:br w:type="textWrapping"/>
      </w:r>
      <w:r>
        <w:t>Flow: Client → Web Server → API → Database → API → Web Server → Client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C47179"/>
    <w:rsid w:val="251B6995"/>
    <w:rsid w:val="3A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468</Words>
  <Characters>2550</Characters>
  <Lines>0</Lines>
  <Paragraphs>0</Paragraphs>
  <TotalTime>3</TotalTime>
  <ScaleCrop>false</ScaleCrop>
  <LinksUpToDate>false</LinksUpToDate>
  <CharactersWithSpaces>2967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Prachi Singh</cp:lastModifiedBy>
  <dcterms:modified xsi:type="dcterms:W3CDTF">2026-08-08T16:59:40Z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eyJoZGlkIjoiMzA3MTRhMWI1YmVkZmUwMmY5ODM1NmYyY2RkMDkwZWQiLCJ1c2VySWQiOiI1Njc1MTAyOTEyOTgifQ==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729A90167069495D90BF285DCC0E8069_13</vt:lpwstr>
  </property>
</Properties>
</file>